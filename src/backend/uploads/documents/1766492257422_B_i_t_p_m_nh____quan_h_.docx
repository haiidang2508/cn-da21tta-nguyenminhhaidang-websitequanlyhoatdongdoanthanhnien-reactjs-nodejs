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Relative Clause Exercise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6"/>
          <w:szCs w:val="26"/>
        </w:rPr>
        <w:t>Exercise 1: Match two given sentences using relative clauses.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We bought a car last week. The car is blue.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=&gt; The car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 The girl is a singer. We met her at the party.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=&gt; The girl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The bananas are on the table. George bought them.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=&gt; The bananas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………………………………………………………………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We watched a film last night. It was really scary.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=&gt; The film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I have to learn new words. They are very difficult.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=&gt; The new words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……………………………………………………………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Exercise 2: Match two given sentences using relative clauses.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He worked for a woman. She used to be an artist.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They called a doctor. He lived nearby.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 wrote an email to my sister. She lives in Italy.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Linh liked the waiter. He was very friendly.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We broke a car. It belonged to my uncle.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Ba dropped a cup. It was new.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 loves books. They have happy endings.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 live in a city. It is in the north of Vietnam.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man is in the class. He is wearing a blue hat.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woman works in a hospital. She is from India.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bookmarkEnd w:id="0"/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Exercise 3: Rewrite the sentences, using the relative clause.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pen was stolen. I bought the pen yesterday.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….……………………….…………………………………………………………………………………………………………………………………………………………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He likes films. The films come from India.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….…………………….……………………………………………………………………………………………………………………………………………………………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chocolate was out of date. We bought the chocolate last week.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….……………………….…………………………………………………………………………………………………………………………………………………………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Lucy is on TV tonight. Lucy is my friend.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….…………………………….……………………………………………………………………………………………………………………………………………………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man was late. Jenny invited the man to the party.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….………………………….………………………………………………………………………………………………………………………………………………………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I texted to my friend. You met my friend last night.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….………………………….………………………………………………………………………………………………………………………………………………………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My friend gave me flowers. The flowers were bought from Paris.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….………………………….………………………………………………………………………………………………………………………………………………………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child is playing in the yard. We see the child often.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….……………………….…………………………………………………………………………………………………………………………………………………………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nurse is in the office. The nurse treated my mom.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….……………………….…………………………………………………………………………………………………………………………………………………………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car is in the garage. The car broke down.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She is the girl. She phoned the police yesterday.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This is the man. He taught me Physics.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I have a lot of homework. I must do it soon.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The girl is friendly. She works as a waitress.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We broke the phone. The phone belongs to my brother.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People will not be allowed to enter. People have arrived late.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Don’t wake the baby. The baby is sleeping in the pram.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ascii="Times New Roman" w:hAnsi="Times New Roman" w:eastAsia="sans-serif" w:cs="Times New Roman"/>
          <w:i w:val="0"/>
          <w:iCs w:val="0"/>
          <w:caps w:val="0"/>
          <w:color w:val="282828"/>
          <w:spacing w:val="0"/>
          <w:sz w:val="26"/>
          <w:szCs w:val="26"/>
          <w:shd w:val="clear" w:fill="FFFFFF"/>
        </w:rPr>
        <w:t>The man is her father. You met him last week.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82828"/>
          <w:spacing w:val="0"/>
          <w:sz w:val="26"/>
          <w:szCs w:val="26"/>
          <w:shd w:val="clear" w:fill="FFFFFF"/>
        </w:rPr>
        <w:t>Zoe likes the blue T-shirt. My sister is wearing 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82828"/>
          <w:spacing w:val="0"/>
          <w:sz w:val="26"/>
          <w:szCs w:val="26"/>
          <w:shd w:val="clear" w:fill="FFFFFF"/>
        </w:rPr>
        <w:t>Show me the new hats. You bought them last night.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  <w:t>….………………………………………………………………………………………….………………………………………………………………………………………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</w:p>
    <w:p>
      <w:pPr>
        <w:spacing w:line="360" w:lineRule="auto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/>
        </w:rPr>
      </w:pPr>
    </w:p>
    <w:sectPr>
      <w:footerReference r:id="rId3" w:type="default"/>
      <w:pgSz w:w="11906" w:h="16838"/>
      <w:pgMar w:top="1134" w:right="850" w:bottom="1134" w:left="1984" w:header="680" w:footer="680" w:gutter="0"/>
      <w:pgNumType w:fmt="decimal"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7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7"/>
                    </w:pP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951BC"/>
    <w:multiLevelType w:val="singleLevel"/>
    <w:tmpl w:val="964951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EEC3D48"/>
    <w:multiLevelType w:val="singleLevel"/>
    <w:tmpl w:val="CEEC3D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9692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995C27"/>
    <w:rsid w:val="1F085425"/>
    <w:rsid w:val="1F4D5417"/>
    <w:rsid w:val="20810C1E"/>
    <w:rsid w:val="2E053A60"/>
    <w:rsid w:val="35661650"/>
    <w:rsid w:val="61800119"/>
    <w:rsid w:val="61EA6C19"/>
    <w:rsid w:val="626910BA"/>
    <w:rsid w:val="6CE96925"/>
    <w:rsid w:val="7B14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2299</Characters>
  <Lines>0</Lines>
  <Paragraphs>0</Paragraphs>
  <TotalTime>1</TotalTime>
  <ScaleCrop>false</ScaleCrop>
  <LinksUpToDate>false</LinksUpToDate>
  <CharactersWithSpaces>2491</CharactersWithSpaces>
  <Application>WPS Office_12.2.0.13412_F1E327BC-269C-435d-A152-05C5408002CA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2023-07-03T01:27:00Z</dcterms:created>
  <dc:creator>hp</dc:creator>
  <cp:lastModifiedBy>Đạt Nguyễn</cp:lastModifiedBy>
  <dcterms:modified xsi:type="dcterms:W3CDTF">2024-01-18T01:56:19Z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3E5DA965C8E94B3CBAE4DE48D85E6A1E</vt:lpwstr>
  </property>
</Properties>
</file>